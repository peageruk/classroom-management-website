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ind w:left="1440" w:hanging="360"/>
      </w:pPr>
      <w:bookmarkStart w:id="0" w:name="_wz8ibqxk82c6" w:colFirst="0" w:colLast="0"/>
      <w:bookmarkEnd w:id="0"/>
      <w:r>
        <w:rPr>
          <w:rtl w:val="0"/>
        </w:rPr>
        <w:t>Thông tin các bảng</w:t>
      </w:r>
    </w:p>
    <w:p>
      <w:pPr>
        <w:ind w:left="0" w:firstLine="0"/>
      </w:pPr>
      <w:r>
        <w:drawing>
          <wp:inline distT="114300" distB="114300" distL="114300" distR="114300">
            <wp:extent cx="5730875" cy="60198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Link file sql:</w:t>
      </w:r>
    </w:p>
    <w:p>
      <w:pPr>
        <w:numPr>
          <w:ilvl w:val="0"/>
          <w:numId w:val="3"/>
        </w:numPr>
        <w:ind w:left="2160" w:hanging="360"/>
        <w:rPr>
          <w:u w:val="none"/>
        </w:rPr>
      </w:pPr>
      <w:r>
        <w:rPr>
          <w:rtl w:val="0"/>
        </w:rPr>
        <w:t xml:space="preserve">Create table: </w:t>
      </w:r>
      <w:r>
        <w:fldChar w:fldCharType="begin"/>
      </w:r>
      <w:r>
        <w:instrText xml:space="preserve"> HYPERLINK "https://drive.google.com/file/d/1zfWBLxQxVGQ40yK-ghcRFWNJFFfF6pNz/view?usp=sharing"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https://drive.google.com/file/d/1zfWBLxQxVGQ40yK-ghcRFWNJFFfF6pNz/view?usp=sharing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afterAutospacing="0"/>
        <w:ind w:left="2160" w:hanging="360"/>
        <w:rPr>
          <w:u w:val="none"/>
        </w:rPr>
      </w:pPr>
      <w:r>
        <w:rPr>
          <w:rtl w:val="0"/>
        </w:rPr>
        <w:t xml:space="preserve">insert data: </w:t>
      </w:r>
      <w:r>
        <w:fldChar w:fldCharType="begin"/>
      </w:r>
      <w:r>
        <w:instrText xml:space="preserve"> HYPERLINK "https://drive.google.com/file/d/1eDhbxExFGXU3yNKG5DPJM3BEftj2R1N4/view?usp=sharing"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https://drive.google.com/file/d/1eDhbxExFGXU3yNKG5DPJM3BEftj2R1N4/view?usp=sharing</w:t>
      </w:r>
      <w:r>
        <w:rPr>
          <w:color w:val="1155CC"/>
          <w:u w:val="single"/>
          <w:rtl w:val="0"/>
        </w:rPr>
        <w:fldChar w:fldCharType="end"/>
      </w:r>
    </w:p>
    <w:p>
      <w:pPr>
        <w:pStyle w:val="3"/>
        <w:numPr>
          <w:ilvl w:val="0"/>
          <w:numId w:val="1"/>
        </w:numPr>
        <w:spacing w:before="0" w:beforeAutospacing="0"/>
        <w:ind w:left="1440" w:hanging="360"/>
      </w:pPr>
      <w:bookmarkStart w:id="1" w:name="_qt9jijit17yw" w:colFirst="0" w:colLast="0"/>
      <w:bookmarkEnd w:id="1"/>
      <w:r>
        <w:rPr>
          <w:rtl w:val="0"/>
        </w:rPr>
        <w:t>Các chức năng và màn hình</w:t>
      </w:r>
    </w:p>
    <w:p>
      <w:pPr>
        <w:pStyle w:val="4"/>
      </w:pPr>
      <w:bookmarkStart w:id="2" w:name="_2rz3qyeglrqc" w:colFirst="0" w:colLast="0"/>
      <w:bookmarkEnd w:id="2"/>
      <w:r>
        <w:rPr>
          <w:rtl w:val="0"/>
        </w:rPr>
        <w:t>2.1 Chức năng login và đăng ký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 xml:space="preserve">Nguồn tham khảo code html form login: </w:t>
      </w:r>
      <w:r>
        <w:fldChar w:fldCharType="begin"/>
      </w:r>
      <w:r>
        <w:instrText xml:space="preserve"> HYPERLINK "https://www.niemvuilaptrinh.com/article/31-vi-du-login-form-cho-website" \h </w:instrText>
      </w:r>
      <w:r>
        <w:fldChar w:fldCharType="separate"/>
      </w:r>
      <w:r>
        <w:rPr>
          <w:color w:val="1155CC"/>
          <w:u w:val="single"/>
          <w:rtl w:val="0"/>
        </w:rPr>
        <w:t>https://www.niemvuilaptrinh.com/article/31-vi-du-login-form-cho-website</w:t>
      </w:r>
      <w:r>
        <w:rPr>
          <w:color w:val="1155CC"/>
          <w:u w:val="single"/>
          <w:rtl w:val="0"/>
        </w:rPr>
        <w:fldChar w:fldCharType="end"/>
      </w:r>
    </w:p>
    <w:p>
      <w:pPr>
        <w:pStyle w:val="4"/>
      </w:pPr>
      <w:bookmarkStart w:id="3" w:name="_4547p5hxe6ny" w:colFirst="0" w:colLast="0"/>
      <w:bookmarkEnd w:id="3"/>
      <w:r>
        <w:drawing>
          <wp:inline distT="114300" distB="114300" distL="114300" distR="114300">
            <wp:extent cx="5730875" cy="3340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720" w:hanging="360"/>
      </w:pPr>
      <w:r>
        <w:rPr>
          <w:rtl w:val="0"/>
        </w:rPr>
        <w:t>Sau khi login xong thì chuyển hướng trang tới trang chủ.</w:t>
      </w:r>
    </w:p>
    <w:p>
      <w:r>
        <w:rPr>
          <w:color w:val="FF0000"/>
        </w:rPr>
        <w:drawing>
          <wp:inline distT="114300" distB="114300" distL="114300" distR="114300">
            <wp:extent cx="5730875" cy="3390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numPr>
          <w:ilvl w:val="0"/>
          <w:numId w:val="6"/>
        </w:numPr>
        <w:ind w:left="720" w:hanging="360"/>
        <w:jc w:val="left"/>
      </w:pPr>
      <w:r>
        <w:rPr>
          <w:rtl w:val="0"/>
        </w:rPr>
        <w:t>Chức năng đăng ký: Sau khi đăng ký thì role của account mặc định là STUDENT</w:t>
      </w:r>
    </w:p>
    <w:p>
      <w:pPr>
        <w:rPr>
          <w:color w:val="FF0000"/>
        </w:rPr>
      </w:pPr>
      <w:r>
        <w:rPr>
          <w:color w:val="FF0000"/>
        </w:rPr>
        <w:drawing>
          <wp:inline distT="114300" distB="114300" distL="114300" distR="114300">
            <wp:extent cx="5730875" cy="38100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</w:rPr>
      </w:pPr>
      <w:r>
        <w:rPr>
          <w:i/>
          <w:rtl w:val="0"/>
        </w:rPr>
        <w:t>Trang chủ</w:t>
      </w:r>
    </w:p>
    <w:p>
      <w:pPr>
        <w:pStyle w:val="4"/>
      </w:pPr>
      <w:bookmarkStart w:id="4" w:name="_v1b19c653q7a" w:colFirst="0" w:colLast="0"/>
      <w:bookmarkEnd w:id="4"/>
      <w:r>
        <w:rPr>
          <w:rtl w:val="0"/>
        </w:rPr>
        <w:t>2.2 Chức năng danh sách, thêm, sửa, xóa Zoom:</w:t>
      </w:r>
    </w:p>
    <w:p>
      <w:pPr>
        <w:numPr>
          <w:ilvl w:val="0"/>
          <w:numId w:val="7"/>
        </w:numPr>
        <w:ind w:left="720" w:hanging="360"/>
      </w:pPr>
      <w:r>
        <w:rPr>
          <w:rtl w:val="0"/>
        </w:rPr>
        <w:t>Danh sách + filter zoom</w:t>
      </w:r>
    </w:p>
    <w:p>
      <w:pPr>
        <w:pStyle w:val="4"/>
      </w:pPr>
      <w:bookmarkStart w:id="5" w:name="_3p64xe638nxh" w:colFirst="0" w:colLast="0"/>
      <w:bookmarkEnd w:id="5"/>
      <w:r>
        <w:drawing>
          <wp:inline distT="114300" distB="114300" distL="114300" distR="114300">
            <wp:extent cx="5730875" cy="38481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720" w:hanging="360"/>
      </w:pPr>
      <w:r>
        <w:rPr>
          <w:rtl w:val="0"/>
        </w:rPr>
        <w:t>Màn hình thêm mới zoom:</w:t>
      </w:r>
    </w:p>
    <w:p>
      <w:pPr>
        <w:rPr>
          <w:color w:val="FF0000"/>
        </w:rPr>
      </w:pPr>
      <w:r>
        <w:rPr>
          <w:color w:val="FF0000"/>
        </w:rPr>
        <w:drawing>
          <wp:inline distT="114300" distB="114300" distL="114300" distR="114300">
            <wp:extent cx="5730875" cy="38354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Màn hình chỉnh sửa zoom:</w:t>
      </w:r>
    </w:p>
    <w:p>
      <w:r>
        <w:drawing>
          <wp:inline distT="114300" distB="114300" distL="114300" distR="114300">
            <wp:extent cx="5730875" cy="38354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720" w:hanging="360"/>
        <w:rPr>
          <w:u w:val="none"/>
        </w:rPr>
      </w:pPr>
      <w:r>
        <w:rPr>
          <w:rtl w:val="0"/>
        </w:rPr>
        <w:t>Màn hình danh sách lớp sử dụng zoom ( khi bấm vào kính lúp ở danh sách</w:t>
      </w:r>
      <w:bookmarkStart w:id="10" w:name="_GoBack"/>
      <w:bookmarkEnd w:id="10"/>
      <w:r>
        <w:rPr>
          <w:rtl w:val="0"/>
        </w:rPr>
        <w:t xml:space="preserve"> )</w:t>
      </w:r>
    </w:p>
    <w:p>
      <w:pPr>
        <w:ind w:left="0" w:firstLine="0"/>
      </w:pPr>
      <w:r>
        <w:drawing>
          <wp:inline distT="114300" distB="114300" distL="114300" distR="114300">
            <wp:extent cx="5730875" cy="38227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6fs16d89surw" w:colFirst="0" w:colLast="0"/>
      <w:bookmarkEnd w:id="6"/>
      <w:r>
        <w:rPr>
          <w:rtl w:val="0"/>
        </w:rPr>
        <w:t>2.3 Chức năng danh sách, thêm sửa xóa phòng học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Màn hình danh sách phòng học:</w:t>
      </w:r>
    </w:p>
    <w:p>
      <w:r>
        <w:drawing>
          <wp:inline distT="114300" distB="114300" distL="114300" distR="114300">
            <wp:extent cx="5730875" cy="3848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720" w:hanging="360"/>
        <w:rPr>
          <w:u w:val="none"/>
        </w:rPr>
      </w:pPr>
      <w:r>
        <w:rPr>
          <w:rtl w:val="0"/>
        </w:rPr>
        <w:t>Màn hình thêm mới phòng học:</w:t>
      </w:r>
    </w:p>
    <w:p>
      <w:r>
        <w:drawing>
          <wp:inline distT="114300" distB="114300" distL="114300" distR="114300">
            <wp:extent cx="5730875" cy="38735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720" w:hanging="360"/>
        <w:rPr>
          <w:u w:val="none"/>
        </w:rPr>
      </w:pPr>
      <w:r>
        <w:rPr>
          <w:rtl w:val="0"/>
        </w:rPr>
        <w:t>Màn hình chỉnh sửa phòng học:</w:t>
      </w:r>
    </w:p>
    <w:p>
      <w:r>
        <w:drawing>
          <wp:inline distT="114300" distB="114300" distL="114300" distR="114300">
            <wp:extent cx="5730875" cy="3810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720" w:hanging="360"/>
        <w:rPr>
          <w:u w:val="none"/>
        </w:rPr>
      </w:pPr>
      <w:r>
        <w:rPr>
          <w:rtl w:val="0"/>
        </w:rPr>
        <w:t>Màn hình xem danh sách lớp học sử dụng phòng:</w:t>
      </w:r>
    </w:p>
    <w:p>
      <w:r>
        <w:drawing>
          <wp:inline distT="114300" distB="114300" distL="114300" distR="114300">
            <wp:extent cx="5730875" cy="3797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dt69qhnj3eh3" w:colFirst="0" w:colLast="0"/>
      <w:bookmarkEnd w:id="7"/>
      <w:r>
        <w:rPr>
          <w:rtl w:val="0"/>
        </w:rPr>
        <w:t>2.4 Chức năng danh sách, thêm sửa xóa lớp học</w:t>
      </w:r>
    </w:p>
    <w:p>
      <w:pPr>
        <w:numPr>
          <w:ilvl w:val="0"/>
          <w:numId w:val="15"/>
        </w:numPr>
        <w:ind w:left="720" w:hanging="360"/>
        <w:rPr>
          <w:u w:val="none"/>
        </w:rPr>
      </w:pPr>
      <w:r>
        <w:rPr>
          <w:rtl w:val="0"/>
        </w:rPr>
        <w:t>Màn hình danh sách + filter lớp học:</w:t>
      </w:r>
    </w:p>
    <w:p>
      <w:r>
        <w:drawing>
          <wp:inline distT="114300" distB="114300" distL="114300" distR="114300">
            <wp:extent cx="5730875" cy="3822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720" w:hanging="360"/>
        <w:rPr>
          <w:u w:val="none"/>
        </w:rPr>
      </w:pPr>
      <w:r>
        <w:rPr>
          <w:rtl w:val="0"/>
        </w:rPr>
        <w:t xml:space="preserve">Màn hình thêm mới và chỉnh sửa lớp học: </w:t>
      </w:r>
    </w:p>
    <w:p>
      <w:pPr>
        <w:ind w:left="0" w:firstLine="0"/>
      </w:pPr>
      <w:r>
        <w:drawing>
          <wp:inline distT="114300" distB="114300" distL="114300" distR="114300">
            <wp:extent cx="5730875" cy="37973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vmmqp4u6kdz6" w:colFirst="0" w:colLast="0"/>
      <w:bookmarkEnd w:id="8"/>
      <w:r>
        <w:rPr>
          <w:rtl w:val="0"/>
        </w:rPr>
        <w:t>2.5 Chức năng danh sách, thêm sửa xóa tài khoản</w:t>
      </w:r>
    </w:p>
    <w:p>
      <w:pPr>
        <w:numPr>
          <w:ilvl w:val="0"/>
          <w:numId w:val="17"/>
        </w:numPr>
        <w:ind w:left="720" w:hanging="360"/>
      </w:pPr>
      <w:r>
        <w:rPr>
          <w:rtl w:val="0"/>
        </w:rPr>
        <w:t>Màn hình danh sách + filter tài khoản ( ô input sẽ tìm kiếm được theo username, fullName, email):</w:t>
      </w:r>
    </w:p>
    <w:p>
      <w:pPr>
        <w:ind w:left="0" w:firstLine="0"/>
      </w:pPr>
      <w:r>
        <w:drawing>
          <wp:inline distT="114300" distB="114300" distL="114300" distR="114300">
            <wp:extent cx="5730875" cy="38354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720" w:hanging="360"/>
        <w:rPr>
          <w:u w:val="none"/>
        </w:rPr>
      </w:pPr>
      <w:r>
        <w:rPr>
          <w:rtl w:val="0"/>
        </w:rPr>
        <w:t>Chức năng thêm mới tài khoản ( chức năng này chỉ ADMIN mới có quyèn thêm mới, mật khẩu mặc định là 123456 )</w:t>
      </w:r>
    </w:p>
    <w:p>
      <w:r>
        <w:drawing>
          <wp:inline distT="114300" distB="114300" distL="114300" distR="114300">
            <wp:extent cx="5730875" cy="38100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720" w:hanging="360"/>
        <w:rPr>
          <w:u w:val="none"/>
        </w:rPr>
      </w:pPr>
      <w:r>
        <w:rPr>
          <w:rtl w:val="0"/>
        </w:rPr>
        <w:t>Chức năng chỉnh sửa ( chỉ những user là ADMIN mới có quyền chỉnh sửa user, ko được chỉnh sửa username )</w:t>
      </w:r>
    </w:p>
    <w:p>
      <w:r>
        <w:drawing>
          <wp:inline distT="114300" distB="114300" distL="114300" distR="114300">
            <wp:extent cx="5730875" cy="38100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at23oqvi4sfp" w:colFirst="0" w:colLast="0"/>
      <w:bookmarkEnd w:id="9"/>
      <w:r>
        <w:rPr>
          <w:rtl w:val="0"/>
        </w:rPr>
        <w:t>2.6 Chức năng nâng cao</w:t>
      </w:r>
    </w:p>
    <w:p>
      <w:pPr>
        <w:numPr>
          <w:ilvl w:val="0"/>
          <w:numId w:val="20"/>
        </w:numPr>
        <w:ind w:left="720" w:hanging="360"/>
        <w:rPr>
          <w:u w:val="none"/>
        </w:rPr>
      </w:pPr>
      <w:r>
        <w:rPr>
          <w:rtl w:val="0"/>
        </w:rPr>
        <w:t>Reset lại password ( về 123456, chức năng chỉ dành cho ADMIN )</w:t>
      </w:r>
    </w:p>
    <w:p>
      <w:pPr>
        <w:numPr>
          <w:ilvl w:val="0"/>
          <w:numId w:val="20"/>
        </w:numPr>
        <w:ind w:left="720" w:hanging="360"/>
        <w:rPr>
          <w:u w:val="none"/>
        </w:rPr>
      </w:pPr>
      <w:r>
        <w:rPr>
          <w:rtl w:val="0"/>
        </w:rPr>
        <w:t>Chức năng thay đổi password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2470EC97"/>
    <w:multiLevelType w:val="multilevel"/>
    <w:tmpl w:val="2470EC9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2A8F537B"/>
    <w:multiLevelType w:val="multilevel"/>
    <w:tmpl w:val="2A8F537B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4C1BAE26"/>
    <w:multiLevelType w:val="multilevel"/>
    <w:tmpl w:val="4C1BAE26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nsid w:val="4D4DC07F"/>
    <w:multiLevelType w:val="multilevel"/>
    <w:tmpl w:val="4D4DC07F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nsid w:val="5A241D34"/>
    <w:multiLevelType w:val="multilevel"/>
    <w:tmpl w:val="5A241D34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2"/>
  </w:num>
  <w:num w:numId="6">
    <w:abstractNumId w:val="11"/>
  </w:num>
  <w:num w:numId="7">
    <w:abstractNumId w:val="13"/>
  </w:num>
  <w:num w:numId="8">
    <w:abstractNumId w:val="19"/>
  </w:num>
  <w:num w:numId="9">
    <w:abstractNumId w:val="10"/>
  </w:num>
  <w:num w:numId="10">
    <w:abstractNumId w:val="0"/>
  </w:num>
  <w:num w:numId="11">
    <w:abstractNumId w:val="14"/>
  </w:num>
  <w:num w:numId="12">
    <w:abstractNumId w:val="18"/>
  </w:num>
  <w:num w:numId="13">
    <w:abstractNumId w:val="4"/>
  </w:num>
  <w:num w:numId="14">
    <w:abstractNumId w:val="16"/>
  </w:num>
  <w:num w:numId="15">
    <w:abstractNumId w:val="8"/>
  </w:num>
  <w:num w:numId="16">
    <w:abstractNumId w:val="12"/>
  </w:num>
  <w:num w:numId="17">
    <w:abstractNumId w:val="7"/>
  </w:num>
  <w:num w:numId="18">
    <w:abstractNumId w:val="6"/>
  </w:num>
  <w:num w:numId="19">
    <w:abstractNumId w:val="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70B75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174</TotalTime>
  <ScaleCrop>false</ScaleCrop>
  <LinksUpToDate>false</LinksUpToDate>
  <Application>WPS Office_11.2.0.11219_F1E327BC-269C-435d-A152-05C5408002CA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2023-02-24T07:11:29Z</dcterms:created>
  <dc:creator>98duc</dc:creator>
  <cp:lastModifiedBy>98duc</cp:lastModifiedBy>
  <dcterms:modified xsi:type="dcterms:W3CDTF">2023-02-24T13:01:50Z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3579448165DC4FAA970DC27038639BC7</vt:lpwstr>
  </property>
</Properties>
</file>